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69C67">
      <w:pPr>
        <w:pStyle w:val="2"/>
        <w:ind w:left="1440" w:leftChars="0" w:firstLine="720" w:firstLineChars="0"/>
      </w:pPr>
      <w:r>
        <w:t xml:space="preserve"> MongoDB Query and Plot Generator</w:t>
      </w:r>
    </w:p>
    <w:p w14:paraId="60C0BC84">
      <w:pPr>
        <w:pStyle w:val="3"/>
      </w:pPr>
      <w:r>
        <w:t>1. Introduction</w:t>
      </w:r>
    </w:p>
    <w:p w14:paraId="2E188B92">
      <w:r>
        <w:t>This section introduces the project, the challenges faced, and the current progress of the work.</w:t>
      </w:r>
    </w:p>
    <w:p w14:paraId="62EA5A93">
      <w:pPr>
        <w:pStyle w:val="4"/>
      </w:pPr>
      <w:r>
        <w:t>Project Overview</w:t>
      </w:r>
    </w:p>
    <w:p w14:paraId="1A984643">
      <w:r>
        <w:t>The MongoDB Query and Plot Generator is a web application that allows users to query data from MongoDB collections (e.g., `singer` and `song` collections) using natural language input and visualizes the results in various plots. The application combines data from two collections to generate a comprehensive output, but currently, issues with data merging and generating the correct plots are being addressed.</w:t>
      </w:r>
    </w:p>
    <w:p w14:paraId="796A93ED">
      <w:pPr>
        <w:pStyle w:val="4"/>
      </w:pPr>
      <w:r>
        <w:t>Purpose</w:t>
      </w:r>
    </w:p>
    <w:p w14:paraId="539F17F1">
      <w:r>
        <w:t>The purpose of the project is to simplify querying MongoDB data using natural language and presenting the results in different interactive visual formats. By leveraging Cohere’s AI model and Plotly’s graphing capabilities, the project aims to provide both technical users and non-technical users with a user-friendly way to extract insights from databases.</w:t>
      </w:r>
    </w:p>
    <w:p w14:paraId="3FBCFB99">
      <w:pPr>
        <w:pStyle w:val="3"/>
      </w:pPr>
      <w:r>
        <w:t>2. Features</w:t>
      </w:r>
    </w:p>
    <w:p w14:paraId="6AFA33FA">
      <w:r>
        <w:t>This section explains the features of the application, highlighting those that are working well and those that are under development.</w:t>
      </w:r>
    </w:p>
    <w:p w14:paraId="2E0ED9C9">
      <w:pPr>
        <w:pStyle w:val="24"/>
      </w:pPr>
      <w:r>
        <w:t>- Natural Language Querying: Users can type a question, and the system converts it into a MongoDB query via the Cohere AI model.</w:t>
      </w:r>
    </w:p>
    <w:p w14:paraId="2D6C28EA">
      <w:pPr>
        <w:pStyle w:val="24"/>
      </w:pPr>
      <w:r>
        <w:t>- Plot Generation: Users can select from various types of plots (bar charts, histograms, scatter plots) to visualize the retrieved data.</w:t>
      </w:r>
    </w:p>
    <w:p w14:paraId="7A7D6EE6">
      <w:pPr>
        <w:pStyle w:val="24"/>
      </w:pPr>
      <w:r>
        <w:t>- Handling Multiple Collections: Currently in development, combining data from multiple MongoDB collections (`singer` and `song`) to produce a unified output. The integration between these collections for visualizations is still being worked on.</w:t>
      </w:r>
    </w:p>
    <w:p w14:paraId="246ECAEE">
      <w:pPr>
        <w:pStyle w:val="24"/>
      </w:pPr>
      <w:r>
        <w:t>- Data Processing: The system processes query results into a format suitable for visualization (using Pandas for DataFrame processing).</w:t>
      </w:r>
    </w:p>
    <w:p w14:paraId="69278D30">
      <w:pPr>
        <w:pStyle w:val="3"/>
      </w:pPr>
      <w:r>
        <w:t>3. Technologies Used</w:t>
      </w:r>
    </w:p>
    <w:p w14:paraId="0ABC623D">
      <w:pPr>
        <w:pStyle w:val="24"/>
      </w:pPr>
      <w:r>
        <w:rPr>
          <w:color w:val="0000FF"/>
        </w:rPr>
        <w:t xml:space="preserve"> Flask:</w:t>
      </w:r>
      <w:r>
        <w:t xml:space="preserve"> Python framework for the web application server-side logic.</w:t>
      </w:r>
    </w:p>
    <w:p w14:paraId="203108E4">
      <w:pPr>
        <w:pStyle w:val="24"/>
      </w:pPr>
      <w:r>
        <w:t xml:space="preserve"> </w:t>
      </w:r>
      <w:r>
        <w:rPr>
          <w:color w:val="0000FF"/>
        </w:rPr>
        <w:t>MongoDB:</w:t>
      </w:r>
      <w:r>
        <w:t xml:space="preserve"> NoSQL database storing `singer` and `song` collections.</w:t>
      </w:r>
    </w:p>
    <w:p w14:paraId="65B70418">
      <w:pPr>
        <w:pStyle w:val="24"/>
      </w:pPr>
      <w:r>
        <w:t xml:space="preserve"> </w:t>
      </w:r>
      <w:r>
        <w:rPr>
          <w:color w:val="0000FF"/>
        </w:rPr>
        <w:t>Cohere API:</w:t>
      </w:r>
      <w:r>
        <w:t xml:space="preserve"> AI model used to generate MongoDB queries based on user input.</w:t>
      </w:r>
    </w:p>
    <w:p w14:paraId="233BBB4E">
      <w:pPr>
        <w:pStyle w:val="24"/>
      </w:pPr>
      <w:r>
        <w:rPr>
          <w:color w:val="0000FF"/>
        </w:rPr>
        <w:t xml:space="preserve"> Plotly</w:t>
      </w:r>
      <w:r>
        <w:t>: Python library for creating interactive plots.</w:t>
      </w:r>
    </w:p>
    <w:p w14:paraId="616DE148">
      <w:pPr>
        <w:pStyle w:val="24"/>
      </w:pPr>
      <w:r>
        <w:rPr>
          <w:color w:val="0000FF"/>
        </w:rPr>
        <w:t>Pandas:</w:t>
      </w:r>
      <w:r>
        <w:t xml:space="preserve"> For data manipulation and preparing query results.</w:t>
      </w:r>
    </w:p>
    <w:p w14:paraId="51E4AB56">
      <w:pPr>
        <w:pStyle w:val="24"/>
      </w:pPr>
      <w:r>
        <w:rPr>
          <w:color w:val="0000FF"/>
        </w:rPr>
        <w:t>HTML/CSS:</w:t>
      </w:r>
      <w:r>
        <w:t xml:space="preserve"> Used for </w:t>
      </w:r>
      <w:r>
        <w:rPr>
          <w:rFonts w:hint="default"/>
          <w:lang w:val="en-US"/>
        </w:rPr>
        <w:t>F</w:t>
      </w:r>
      <w:r>
        <w:t>rontend development and displaying the results.</w:t>
      </w:r>
    </w:p>
    <w:p w14:paraId="10ECBBC7">
      <w:pPr>
        <w:pStyle w:val="24"/>
      </w:pPr>
      <w:r>
        <w:rPr>
          <w:color w:val="0000FF"/>
        </w:rPr>
        <w:t>Bootstrap</w:t>
      </w:r>
      <w:r>
        <w:t>: For responsive web design and improved UI.</w:t>
      </w:r>
    </w:p>
    <w:p w14:paraId="7B8312A8">
      <w:pPr>
        <w:pStyle w:val="3"/>
      </w:pPr>
      <w:r>
        <w:t>4. System Architecture</w:t>
      </w:r>
    </w:p>
    <w:p w14:paraId="763463AE">
      <w:r>
        <w:t>This section explains the system’s overall structure, from the frontend to the backend.</w:t>
      </w:r>
      <w:r>
        <w:br w:type="textWrapping"/>
      </w:r>
      <w:r>
        <w:br w:type="textWrapping"/>
      </w:r>
      <w:r>
        <w:t xml:space="preserve">- </w:t>
      </w:r>
      <w:r>
        <w:rPr>
          <w:color w:val="0000FF"/>
        </w:rPr>
        <w:t>Frontend</w:t>
      </w:r>
      <w:r>
        <w:t>: The user interface allows users to input natural language queries and select plot types. It also displays the generated plots.</w:t>
      </w:r>
      <w:r>
        <w:br w:type="textWrapping"/>
      </w:r>
      <w:r>
        <w:t xml:space="preserve">- </w:t>
      </w:r>
      <w:r>
        <w:rPr>
          <w:color w:val="0000FF"/>
        </w:rPr>
        <w:t>Backend:</w:t>
      </w:r>
      <w:r>
        <w:t xml:space="preserve"> The</w:t>
      </w:r>
      <w:r>
        <w:rPr>
          <w:color w:val="0000FF"/>
        </w:rPr>
        <w:t xml:space="preserve"> Flask</w:t>
      </w:r>
      <w:r>
        <w:t xml:space="preserve"> backend processes the user input, generates a MongoDB query via </w:t>
      </w:r>
      <w:r>
        <w:rPr>
          <w:color w:val="0000FF"/>
        </w:rPr>
        <w:t>Cohere AI</w:t>
      </w:r>
      <w:r>
        <w:t>, executes the query on MongoDB, processes the result with</w:t>
      </w:r>
      <w:r>
        <w:rPr>
          <w:color w:val="0000FF"/>
        </w:rPr>
        <w:t xml:space="preserve"> Pandas</w:t>
      </w:r>
      <w:r>
        <w:t>, and sends the data to</w:t>
      </w:r>
      <w:r>
        <w:rPr>
          <w:color w:val="0000FF"/>
        </w:rPr>
        <w:t xml:space="preserve"> Plotly</w:t>
      </w:r>
      <w:r>
        <w:t xml:space="preserve"> for plotting.</w:t>
      </w:r>
      <w:r>
        <w:br w:type="textWrapping"/>
      </w:r>
      <w:r>
        <w:t>-</w:t>
      </w:r>
      <w:r>
        <w:rPr>
          <w:color w:val="0000FF"/>
        </w:rPr>
        <w:t xml:space="preserve"> MongoDB:</w:t>
      </w:r>
      <w:r>
        <w:t xml:space="preserve"> Stores the data in the `singer` and `song` collections, queried and combined based on user input.</w:t>
      </w:r>
      <w:r>
        <w:br w:type="textWrapping"/>
      </w:r>
      <w:r>
        <w:t xml:space="preserve">- </w:t>
      </w:r>
      <w:r>
        <w:rPr>
          <w:color w:val="0000FF"/>
        </w:rPr>
        <w:t xml:space="preserve">Cohere AI: </w:t>
      </w:r>
      <w:r>
        <w:t>Helps convert user questions into MongoDB queries.</w:t>
      </w:r>
      <w:r>
        <w:br w:type="textWrapping"/>
      </w:r>
      <w:r>
        <w:br w:type="textWrapping"/>
      </w:r>
      <w:r>
        <w:t>Data Flow:</w:t>
      </w:r>
      <w:r>
        <w:br w:type="textWrapping"/>
      </w:r>
      <w:r>
        <w:t>1. The user submits a natural language query.</w:t>
      </w:r>
      <w:r>
        <w:br w:type="textWrapping"/>
      </w:r>
      <w:r>
        <w:t>2. The backend uses the Cohere API to convert the query into a MongoDB query.</w:t>
      </w:r>
      <w:r>
        <w:br w:type="textWrapping"/>
      </w:r>
      <w:r>
        <w:t>3. MongoDB returns the data from the relevant collections.</w:t>
      </w:r>
      <w:r>
        <w:br w:type="textWrapping"/>
      </w:r>
      <w:r>
        <w:t>4. Pandas processes the data into a DataFrame.</w:t>
      </w:r>
      <w:r>
        <w:br w:type="textWrapping"/>
      </w:r>
      <w:r>
        <w:t>5. The data is plotted using Plotly, and the plot is returned to the frontend.</w:t>
      </w:r>
    </w:p>
    <w:p w14:paraId="5C339052">
      <w:pPr>
        <w:pStyle w:val="3"/>
      </w:pPr>
      <w:r>
        <w:t>5. Installation</w:t>
      </w:r>
    </w:p>
    <w:p w14:paraId="7878A373">
      <w:r>
        <w:t>This section provides installation steps for setting up the project locally.</w:t>
      </w:r>
      <w:r>
        <w:br w:type="textWrapping"/>
      </w:r>
      <w:r>
        <w:t xml:space="preserve"> Prerequisites</w:t>
      </w:r>
      <w:r>
        <w:br w:type="textWrapping"/>
      </w:r>
      <w:r>
        <w:t>-</w:t>
      </w:r>
      <w:r>
        <w:rPr>
          <w:color w:val="0000FF"/>
        </w:rPr>
        <w:t xml:space="preserve"> Python 3.x</w:t>
      </w:r>
      <w:r>
        <w:rPr>
          <w:color w:val="0000FF"/>
        </w:rPr>
        <w:br w:type="textWrapping"/>
      </w:r>
      <w:r>
        <w:rPr>
          <w:color w:val="0000FF"/>
        </w:rPr>
        <w:t>- Flask</w:t>
      </w:r>
      <w:r>
        <w:rPr>
          <w:color w:val="0000FF"/>
        </w:rPr>
        <w:br w:type="textWrapping"/>
      </w:r>
      <w:r>
        <w:rPr>
          <w:color w:val="0000FF"/>
        </w:rPr>
        <w:t>- MongoDB (running locally or remotely)</w:t>
      </w:r>
      <w:r>
        <w:rPr>
          <w:color w:val="0000FF"/>
        </w:rPr>
        <w:br w:type="textWrapping"/>
      </w:r>
      <w:r>
        <w:rPr>
          <w:color w:val="0000FF"/>
        </w:rPr>
        <w:t>- Cohere API key</w:t>
      </w:r>
    </w:p>
    <w:p w14:paraId="63389458">
      <w:pPr>
        <w:pStyle w:val="3"/>
      </w:pPr>
      <w:r>
        <w:t>6. Application Workflow</w:t>
      </w:r>
    </w:p>
    <w:p w14:paraId="6E9ABF34">
      <w:r>
        <w:t>This section outlines how the application works step by step.</w:t>
      </w:r>
      <w:r>
        <w:br w:type="textWrapping"/>
      </w:r>
      <w:r>
        <w:br w:type="textWrapping"/>
      </w:r>
      <w:r>
        <w:t xml:space="preserve">1. </w:t>
      </w:r>
      <w:r>
        <w:rPr>
          <w:color w:val="0000FF"/>
        </w:rPr>
        <w:t>User Input</w:t>
      </w:r>
      <w:r>
        <w:t>: Users input a natural language question and select a plot type.</w:t>
      </w:r>
      <w:r>
        <w:br w:type="textWrapping"/>
      </w:r>
      <w:r>
        <w:t>2.</w:t>
      </w:r>
      <w:r>
        <w:rPr>
          <w:color w:val="0000FF"/>
        </w:rPr>
        <w:t xml:space="preserve"> Query Generation:</w:t>
      </w:r>
      <w:r>
        <w:t xml:space="preserve"> The Flask backend communicates with Cohere to generate a valid MongoDB query.</w:t>
      </w:r>
      <w:r>
        <w:br w:type="textWrapping"/>
      </w:r>
      <w:r>
        <w:t>3.</w:t>
      </w:r>
      <w:r>
        <w:rPr>
          <w:color w:val="0000FF"/>
        </w:rPr>
        <w:t xml:space="preserve"> Database Interaction:</w:t>
      </w:r>
      <w:r>
        <w:t xml:space="preserve"> The query is run on MongoDB to fetch relevant data, potentially from multiple collections (`singer`, `song`).</w:t>
      </w:r>
      <w:r>
        <w:br w:type="textWrapping"/>
      </w:r>
      <w:r>
        <w:t xml:space="preserve">4. </w:t>
      </w:r>
      <w:r>
        <w:rPr>
          <w:color w:val="0000FF"/>
        </w:rPr>
        <w:t>Data Processing</w:t>
      </w:r>
      <w:r>
        <w:t>: The backend processes the query result into a DataFrame.</w:t>
      </w:r>
      <w:r>
        <w:br w:type="textWrapping"/>
      </w:r>
      <w:r>
        <w:t>5. Plot Generation: Depending on the plot selected, Plotly generates the plot and sends it back to the frontend for display.</w:t>
      </w:r>
      <w:r>
        <w:br w:type="textWrapping"/>
      </w:r>
      <w:r>
        <w:t xml:space="preserve">6. </w:t>
      </w:r>
      <w:r>
        <w:rPr>
          <w:color w:val="0000FF"/>
        </w:rPr>
        <w:t>Output Display</w:t>
      </w:r>
      <w:r>
        <w:t>: The generated plot or table is displayed for the user to analyze.</w:t>
      </w:r>
    </w:p>
    <w:p w14:paraId="7F6A5348">
      <w:pPr>
        <w:pStyle w:val="3"/>
      </w:pPr>
      <w:r>
        <w:t>7. Challenges and Solutions</w:t>
      </w:r>
    </w:p>
    <w:p w14:paraId="1FE2E502">
      <w:r>
        <w:t>This section highlights the challenges you've faced and the solutions you've implemented.</w:t>
      </w:r>
      <w:r>
        <w:br w:type="textWrapping"/>
      </w:r>
      <w:r>
        <w:br w:type="textWrapping"/>
      </w:r>
      <w:r>
        <w:rPr>
          <w:color w:val="0000FF"/>
        </w:rPr>
        <w:t>Challenge 1: Combining Data from Multiple Collections:</w:t>
      </w:r>
      <w:r>
        <w:br w:type="textWrapping"/>
      </w:r>
      <w:r>
        <w:rPr>
          <w:rFonts w:hint="default"/>
          <w:lang w:val="en-US"/>
        </w:rPr>
        <w:tab/>
      </w:r>
      <w:r>
        <w:rPr>
          <w:color w:val="0000FF"/>
        </w:rPr>
        <w:t>Problem:</w:t>
      </w:r>
      <w:r>
        <w:t xml:space="preserve"> The project needed to merge data from the `singer` and `song` collections, but challenges in properly combining the datasets (matching fields, filtering) delayed the final output.</w:t>
      </w:r>
    </w:p>
    <w:p w14:paraId="7952271F">
      <w:pPr>
        <w:ind w:firstLine="720" w:firstLineChars="0"/>
      </w:pPr>
      <w:r>
        <w:rPr>
          <w:color w:val="0000FF"/>
        </w:rPr>
        <w:t xml:space="preserve"> Solution:</w:t>
      </w:r>
      <w:r>
        <w:t xml:space="preserve"> I’m currently working on merging the datasets using MongoDB aggregation or external processing with Python (Pandas) to ensure that the data is correctly combined. This is still under development.</w:t>
      </w:r>
      <w:r>
        <w:br w:type="textWrapping"/>
      </w:r>
      <w:r>
        <w:br w:type="textWrapping"/>
      </w:r>
      <w:r>
        <w:rPr>
          <w:color w:val="0000FF"/>
        </w:rPr>
        <w:t>Challenge 2: Plot Type Selection:</w:t>
      </w:r>
      <w:r>
        <w:br w:type="textWrapping"/>
      </w:r>
      <w:r>
        <w:rPr>
          <w:rFonts w:hint="default"/>
          <w:lang w:val="en-US"/>
        </w:rPr>
        <w:tab/>
      </w:r>
      <w:r>
        <w:rPr>
          <w:color w:val="0000FF"/>
        </w:rPr>
        <w:t>Problem:</w:t>
      </w:r>
      <w:r>
        <w:t xml:space="preserve"> Selecting and customizing plot types (like bar charts or scatter plots) to fit the query results was tricky, especially with 3D plot generation.</w:t>
      </w:r>
      <w:r>
        <w:br w:type="textWrapping"/>
      </w:r>
      <w:r>
        <w:rPr>
          <w:rFonts w:hint="default"/>
          <w:lang w:val="en-US"/>
        </w:rPr>
        <w:tab/>
      </w:r>
      <w:r>
        <w:rPr>
          <w:color w:val="0000FF"/>
        </w:rPr>
        <w:t>Solution:</w:t>
      </w:r>
      <w:r>
        <w:t xml:space="preserve"> Improved the interface by adding plot customization options and fixing bugs with dynamic plotting.</w:t>
      </w:r>
      <w:r>
        <w:br w:type="textWrapping"/>
      </w:r>
      <w:r>
        <w:br w:type="textWrapping"/>
      </w:r>
      <w:r>
        <w:rPr>
          <w:color w:val="0000FF"/>
        </w:rPr>
        <w:t>Challenge 3: Query Generation from Multiple Collections:</w:t>
      </w:r>
      <w:r>
        <w:br w:type="textWrapping"/>
      </w:r>
      <w:r>
        <w:rPr>
          <w:rFonts w:hint="default"/>
          <w:lang w:val="en-US"/>
        </w:rPr>
        <w:tab/>
      </w:r>
      <w:r>
        <w:rPr>
          <w:color w:val="0000FF"/>
        </w:rPr>
        <w:t>Problem:</w:t>
      </w:r>
      <w:r>
        <w:t xml:space="preserve"> When querying from multiple collections, the system sometimes generates incomplete or slow answers, as the response might not always be accurate.</w:t>
      </w:r>
      <w:r>
        <w:br w:type="textWrapping"/>
      </w:r>
      <w:r>
        <w:rPr>
          <w:rFonts w:hint="default"/>
          <w:lang w:val="en-US"/>
        </w:rPr>
        <w:tab/>
      </w:r>
      <w:r>
        <w:rPr>
          <w:color w:val="0000FF"/>
        </w:rPr>
        <w:t>Solution</w:t>
      </w:r>
      <w:r>
        <w:t>: This issue is being worked on, and further refinements in natural language understanding are planned to enhance the query responses. There will be additional optimizations in merging data from both collections to generate correct and comprehensive outputs.</w:t>
      </w:r>
    </w:p>
    <w:p w14:paraId="5245BC4C">
      <w:pPr>
        <w:pStyle w:val="3"/>
      </w:pPr>
      <w:r>
        <w:t>8. Future Work</w:t>
      </w:r>
    </w:p>
    <w:p w14:paraId="49D67BDF">
      <w:r>
        <w:t>This section outlines potential future improvements and additions.</w:t>
      </w:r>
      <w:r>
        <w:br w:type="textWrapping"/>
      </w:r>
      <w:r>
        <w:br w:type="textWrapping"/>
      </w:r>
      <w:r>
        <w:rPr>
          <w:color w:val="0000FF"/>
        </w:rPr>
        <w:t>Data Combination:</w:t>
      </w:r>
      <w:r>
        <w:t xml:space="preserve"> Fully implement merging of data from different collections (`singer` and `song`) and ensure accurate data output in the plot. The aim is to optimize the merging logic to create a cohesive dataset for visualizations.</w:t>
      </w:r>
      <w:r>
        <w:br w:type="textWrapping"/>
      </w:r>
      <w:r>
        <w:rPr>
          <w:color w:val="0000FF"/>
        </w:rPr>
        <w:t>Improved Query Parsing:</w:t>
      </w:r>
      <w:r>
        <w:t xml:space="preserve"> Further enhance the natural language query parsing to handle more complex user requests and ensure consistent accuracy across different types of queries.</w:t>
      </w:r>
      <w:r>
        <w:br w:type="textWrapping"/>
      </w:r>
      <w:r>
        <w:rPr>
          <w:color w:val="0000FF"/>
        </w:rPr>
        <w:t>Enhanced Plot Customization:</w:t>
      </w:r>
      <w:r>
        <w:t xml:space="preserve"> Provide more control over plot features (colors, labels, interactive options).</w:t>
      </w:r>
      <w:r>
        <w:br w:type="textWrapping"/>
      </w:r>
      <w:r>
        <w:rPr>
          <w:color w:val="0000FF"/>
        </w:rPr>
        <w:t xml:space="preserve">User Authentication: </w:t>
      </w:r>
      <w:r>
        <w:t>Add the ability for users to save their queries and generated plots.</w:t>
      </w:r>
    </w:p>
    <w:p w14:paraId="2E8B8139">
      <w:pPr>
        <w:pStyle w:val="3"/>
      </w:pPr>
      <w:r>
        <w:t>9. Conclusion</w:t>
      </w:r>
    </w:p>
    <w:p w14:paraId="28DA2280">
      <w:r>
        <w:t>This section concludes the report by summarizing the current state of the project.</w:t>
      </w:r>
      <w:r>
        <w:br w:type="textWrapping"/>
      </w:r>
      <w:r>
        <w:t>The MongoDB Query and Plot Generator is a promising tool for natural language-based querying and visualizing MongoDB data. While the core functionality of query generation and plot visualization is working well, combining data from multiple collections and perfecting plot output are the key areas under development. With further refinement, the project will fully achieve its goals of providing an intuitive, powerful tool for database interaction and data visualization.</w:t>
      </w:r>
    </w:p>
    <w:p w14:paraId="72423C36">
      <w:pPr>
        <w:rPr>
          <w:rFonts w:hint="default"/>
          <w:lang w:val="en-US"/>
        </w:rPr>
      </w:pPr>
      <w:r>
        <w:rPr>
          <w:rFonts w:hint="default"/>
          <w:lang w:val="en-US"/>
        </w:rPr>
        <w:t>REFERENCE:</w:t>
      </w:r>
    </w:p>
    <w:p w14:paraId="28E18DD5">
      <w:pPr>
        <w:ind w:firstLine="720" w:firstLineChars="0"/>
        <w:rPr>
          <w:rFonts w:hint="default"/>
          <w:lang w:val="en-US"/>
        </w:rPr>
      </w:pPr>
      <w:r>
        <w:rPr>
          <w:rFonts w:hint="default"/>
          <w:lang w:val="en-US"/>
        </w:rPr>
        <w:fldChar w:fldCharType="begin"/>
      </w:r>
      <w:r>
        <w:rPr>
          <w:rFonts w:hint="default"/>
          <w:lang w:val="en-US"/>
        </w:rPr>
        <w:instrText xml:space="preserve"> HYPERLINK "https://chatgpt.com/share/678b59b6-2e54-8001-b262-a482c91a7949" </w:instrText>
      </w:r>
      <w:r>
        <w:rPr>
          <w:rFonts w:hint="default"/>
          <w:lang w:val="en-US"/>
        </w:rPr>
        <w:fldChar w:fldCharType="separate"/>
      </w:r>
      <w:r>
        <w:rPr>
          <w:rStyle w:val="20"/>
          <w:rFonts w:hint="default"/>
          <w:lang w:val="en-US"/>
        </w:rPr>
        <w:t>https://chatgpt.com/share/678b59b6-2e54-8001-b262-a482c91a7949</w:t>
      </w:r>
      <w:r>
        <w:rPr>
          <w:rFonts w:hint="default"/>
          <w:lang w:val="en-US"/>
        </w:rPr>
        <w:fldChar w:fldCharType="end"/>
      </w:r>
    </w:p>
    <w:p w14:paraId="5AF58940">
      <w:pPr>
        <w:ind w:firstLine="720" w:firstLineChars="0"/>
        <w:rPr>
          <w:rFonts w:hint="default"/>
          <w:lang w:val="en-US"/>
        </w:rPr>
      </w:pPr>
      <w:r>
        <w:rPr>
          <w:rFonts w:hint="default"/>
          <w:lang w:val="en-US"/>
        </w:rPr>
        <w:fldChar w:fldCharType="begin"/>
      </w:r>
      <w:r>
        <w:rPr>
          <w:rFonts w:hint="default"/>
          <w:lang w:val="en-US"/>
        </w:rPr>
        <w:instrText xml:space="preserve"> HYPERLINK "https://chatgpt.com/share/678b5a63-11e0-8001-b97e-4867dc176301" </w:instrText>
      </w:r>
      <w:r>
        <w:rPr>
          <w:rFonts w:hint="default"/>
          <w:lang w:val="en-US"/>
        </w:rPr>
        <w:fldChar w:fldCharType="separate"/>
      </w:r>
      <w:r>
        <w:rPr>
          <w:rStyle w:val="20"/>
          <w:rFonts w:hint="default"/>
          <w:lang w:val="en-US"/>
        </w:rPr>
        <w:t>https://chatgpt.com/share/678b5a63-11e0-8001-b97e-4867dc176301</w:t>
      </w:r>
      <w:r>
        <w:rPr>
          <w:rFonts w:hint="default"/>
          <w:lang w:val="en-US"/>
        </w:rPr>
        <w:fldChar w:fldCharType="end"/>
      </w:r>
    </w:p>
    <w:p w14:paraId="0D438D09">
      <w:pPr>
        <w:ind w:firstLine="720" w:firstLineChars="0"/>
        <w:rPr>
          <w:rFonts w:hint="default"/>
          <w:lang w:val="en-US"/>
        </w:rPr>
      </w:pPr>
      <w:r>
        <w:rPr>
          <w:rFonts w:hint="default"/>
          <w:lang w:val="en-US"/>
        </w:rPr>
        <w:fldChar w:fldCharType="begin"/>
      </w:r>
      <w:r>
        <w:rPr>
          <w:rFonts w:hint="default"/>
          <w:lang w:val="en-US"/>
        </w:rPr>
        <w:instrText xml:space="preserve"> HYPERLINK "https://chatgpt.com/share/678b5acd-746c-8001-94d9-4beadc6ab94f" </w:instrText>
      </w:r>
      <w:r>
        <w:rPr>
          <w:rFonts w:hint="default"/>
          <w:lang w:val="en-US"/>
        </w:rPr>
        <w:fldChar w:fldCharType="separate"/>
      </w:r>
      <w:r>
        <w:rPr>
          <w:rStyle w:val="20"/>
          <w:rFonts w:hint="default"/>
          <w:lang w:val="en-US"/>
        </w:rPr>
        <w:t>https://chatgpt.com/share/678b5acd-746c-8001-94d9-4beadc6ab94f</w:t>
      </w:r>
      <w:r>
        <w:rPr>
          <w:rFonts w:hint="default"/>
          <w:lang w:val="en-US"/>
        </w:rPr>
        <w:fldChar w:fldCharType="end"/>
      </w:r>
    </w:p>
    <w:p w14:paraId="566EE7D8">
      <w:pPr>
        <w:ind w:firstLine="720" w:firstLineChars="0"/>
        <w:rPr>
          <w:rFonts w:hint="default"/>
          <w:lang w:val="en-US"/>
        </w:rPr>
      </w:pPr>
      <w:r>
        <w:rPr>
          <w:rFonts w:hint="default"/>
          <w:lang w:val="en-US"/>
        </w:rPr>
        <w:fldChar w:fldCharType="begin"/>
      </w:r>
      <w:r>
        <w:rPr>
          <w:rFonts w:hint="default"/>
          <w:lang w:val="en-US"/>
        </w:rPr>
        <w:instrText xml:space="preserve"> HYPERLINK "https://chatgpt.com/share/678b5b5b-2804-800e-aeef-d196573155c1" </w:instrText>
      </w:r>
      <w:r>
        <w:rPr>
          <w:rFonts w:hint="default"/>
          <w:lang w:val="en-US"/>
        </w:rPr>
        <w:fldChar w:fldCharType="separate"/>
      </w:r>
      <w:r>
        <w:rPr>
          <w:rStyle w:val="20"/>
          <w:rFonts w:hint="default"/>
          <w:lang w:val="en-US"/>
        </w:rPr>
        <w:t>https://chatgpt.com/share/678b5b5b-2804-800e-aeef-d196573155c1</w:t>
      </w:r>
      <w:r>
        <w:rPr>
          <w:rFonts w:hint="default"/>
          <w:lang w:val="en-US"/>
        </w:rPr>
        <w:fldChar w:fldCharType="end"/>
      </w:r>
    </w:p>
    <w:p w14:paraId="3EFC0FF2">
      <w:pPr>
        <w:ind w:firstLine="720" w:firstLineChars="0"/>
        <w:rPr>
          <w:rFonts w:hint="default"/>
          <w:lang w:val="en-US"/>
        </w:rPr>
      </w:pPr>
      <w:bookmarkStart w:id="0" w:name="_GoBack"/>
      <w:bookmarkEnd w:id="0"/>
    </w:p>
    <w:p w14:paraId="1D11A570">
      <w:pPr>
        <w:ind w:firstLine="720" w:firstLineChars="0"/>
        <w:rPr>
          <w:rFonts w:hint="default"/>
          <w:lang w:val="en-US"/>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C902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18</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velvizhi-pc</cp:lastModifiedBy>
  <dcterms:modified xsi:type="dcterms:W3CDTF">2025-01-18T07:43:10Z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5F913BB004F045E7B36DE88FF72B98FB_13</vt:lpwstr>
  </property>
</Properties>
</file>